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11741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36"/>
        </w:rPr>
        <w:t>AI 厨房：一个比喻讲清 Skill、MCP、Workflow、Rules 和 Memories</w:t>
      </w:r>
    </w:p>
    <w:p w14:paraId="18B6565A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如果你用 AI 编程工具有一段时间了，你大概经历过这样一个阶段：一开始觉得很神奇，什么都能聊，什么都能问。但用久了你发现，有些事情你反复在做，每次都要重新交代背景、重新解释需求。你开始想：能不能把这些重复的流程固定下来？</w:t>
      </w:r>
    </w:p>
    <w:p w14:paraId="3BB3D08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于是你搜了一下，撞上了一堆新词：MCP、Workflow、Rules、Memories</w:t>
      </w:r>
      <w:r>
        <w:rPr>
          <w:rFonts w:hint="eastAsia" w:eastAsia="Microsoft YaHei" w:cs="Microsoft YaHei"/>
          <w:sz w:val="22"/>
          <w:lang w:eastAsia="zh-CN"/>
        </w:rPr>
        <w:t>、</w:t>
      </w:r>
      <w:r>
        <w:rPr>
          <w:rFonts w:hint="eastAsia" w:ascii="Microsoft YaHei" w:hAnsi="Microsoft YaHei" w:eastAsia="Microsoft YaHei" w:cs="Microsoft YaHei"/>
          <w:sz w:val="22"/>
        </w:rPr>
        <w:t>Skill。它们经常出现在同一篇文章里，看起来都在说"让 AI 更好用"，但到底有什么区别？我找到了一个比喻，可以一次性讲清楚。</w:t>
      </w:r>
    </w:p>
    <w:p w14:paraId="605E5A00">
      <w:pPr>
        <w:rPr>
          <w:rFonts w:hint="eastAsia" w:ascii="Microsoft YaHei" w:hAnsi="Microsoft YaHei" w:eastAsia="Microsoft YaHei" w:cs="Microsoft YaHei"/>
        </w:rPr>
      </w:pPr>
      <w:r>
        <w:rPr>
          <w:rFonts w:hint="eastAsia" w:eastAsia="Microsoft YaHei" w:cs="Microsoft YaHei"/>
          <w:sz w:val="22"/>
          <w:lang w:val="en-US" w:eastAsia="zh-CN"/>
        </w:rPr>
        <w:t>假设</w:t>
      </w:r>
      <w:r>
        <w:rPr>
          <w:rFonts w:hint="eastAsia" w:ascii="Microsoft YaHei" w:hAnsi="Microsoft YaHei" w:eastAsia="Microsoft YaHei" w:cs="Microsoft YaHei"/>
          <w:sz w:val="22"/>
        </w:rPr>
        <w:t>你是餐厅老板，AI 是你雇的厨师。</w:t>
      </w:r>
    </w:p>
    <w:p w14:paraId="4571934C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厨师很聪明，什么菜都会做（理论上）。但他今天第一天上班，对你的餐厅一无所知。你说"来个红烧肉"，他问你：放不放八角？几分熟？盘子用圆的还是椭圆的？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sz w:val="22"/>
        </w:rPr>
        <w:t>糖用冰糖还是白糖？燃气灶在哪？酱油在哪个柜子里？</w:t>
      </w:r>
    </w:p>
    <w:p w14:paraId="229B69C0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你崩溃了。</w:t>
      </w:r>
    </w:p>
    <w:p w14:paraId="17699D9F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你和这个厨师其实已经合作很久了，红烧肉也做过很多次。但每次开一个新对话，他就像失忆了一样，什么都要从头问。你需要的不是一个更聪明的厨师，而是一间装修好的厨房。</w:t>
      </w:r>
    </w:p>
    <w:p w14:paraId="6C471FFB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有六样东西要准备。</w:t>
      </w:r>
    </w:p>
    <w:p w14:paraId="4F9B99F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Memories，厨师的记忆。</w:t>
      </w:r>
      <w:r>
        <w:rPr>
          <w:rFonts w:hint="eastAsia" w:ascii="Microsoft YaHei" w:hAnsi="Microsoft YaHei" w:eastAsia="Microsoft YaHei" w:cs="Microsoft YaHei"/>
          <w:sz w:val="22"/>
        </w:rPr>
        <w:t xml:space="preserve"> 他记住了你的口味：不吃香菜、喜欢少盐、周二固定要做员工餐。不是写在纸上的规定，而是相处久了自然记住的。换一个厨师就得重新交代。</w:t>
      </w:r>
    </w:p>
    <w:p w14:paraId="6475C05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Rules，贴在墙上的店规。</w:t>
      </w:r>
      <w:r>
        <w:rPr>
          <w:rFonts w:hint="eastAsia" w:ascii="Microsoft YaHei" w:hAnsi="Microsoft YaHei" w:eastAsia="Microsoft YaHei" w:cs="Microsoft YaHei"/>
          <w:sz w:val="22"/>
        </w:rPr>
        <w:t xml:space="preserve"> "所有菜必须少油"、"出餐前必须检查摆盘"、"不准用味精"。不管哪个厨师来，都要遵守。Memories 是厨师"记住"的，Rules 是厨房"规定"的。一个是软性偏好，一个是硬性约束。</w:t>
      </w:r>
    </w:p>
    <w:p w14:paraId="4EB313E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Workflow，菜谱。</w:t>
      </w:r>
      <w:r>
        <w:rPr>
          <w:rFonts w:hint="eastAsia" w:ascii="Microsoft YaHei" w:hAnsi="Microsoft YaHei" w:eastAsia="Microsoft YaHei" w:cs="Microsoft YaHei"/>
          <w:sz w:val="22"/>
        </w:rPr>
        <w:t xml:space="preserve"> 红烧肉：第一步焯水，第二步炒糖色，第三步加酱油料酒，第四步小火炖 40 分钟。写清楚，贴在灶台旁边。任何厨师照着做，都能做出一样的红烧肉。第一次做要摸索，写成菜谱之后就不用了。</w:t>
      </w:r>
    </w:p>
    <w:p w14:paraId="03C82E8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脚本，预制菜和半成品。</w:t>
      </w:r>
      <w:r>
        <w:rPr>
          <w:rFonts w:hint="eastAsia" w:ascii="Microsoft YaHei" w:hAnsi="Microsoft YaHei" w:eastAsia="Microsoft YaHei" w:cs="Microsoft YaHei"/>
          <w:sz w:val="22"/>
        </w:rPr>
        <w:t xml:space="preserve"> 葱姜蒜切好放在小碗里，常用的酱汁提前调好，高汤每天早上熬一锅。点单来了直接用，不用从头切葱。删掉脚本就像每天把切好的葱扔掉，第二天重新切。能用，但浪费时间。</w:t>
      </w:r>
    </w:p>
    <w:p w14:paraId="7EB3791A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MCP，水电燃气管道。</w:t>
      </w:r>
      <w:r>
        <w:rPr>
          <w:rFonts w:hint="eastAsia" w:ascii="Microsoft YaHei" w:hAnsi="Microsoft YaHei" w:eastAsia="Microsoft YaHei" w:cs="Microsoft YaHei"/>
          <w:sz w:val="22"/>
        </w:rPr>
        <w:t xml:space="preserve"> 厨师不需要自己发电、自己打井。灶台打开就有火，水龙头拧开就有水。你不需要关心水是从哪个水库来的，只需要知道水龙头在哪。而且全世界的水龙头都是统一口径，换个房子也能接上，这就是"标准化"的意义。</w:t>
      </w:r>
    </w:p>
    <w:p w14:paraId="3825EE0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Skill，以上所有加在一起的一揽子计划。</w:t>
      </w:r>
      <w:r>
        <w:rPr>
          <w:rFonts w:hint="eastAsia" w:ascii="Microsoft YaHei" w:hAnsi="Microsoft YaHei" w:eastAsia="Microsoft YaHei" w:cs="Microsoft YaHei"/>
          <w:sz w:val="22"/>
        </w:rPr>
        <w:t xml:space="preserve"> 厨师记住了你的口味，遵守店规，会做你常点的菜，冰箱里备好了半成品，厨房水电齐全。</w:t>
      </w:r>
    </w:p>
    <w:p w14:paraId="032A22F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你走进餐厅，说了一句："老样子。"</w:t>
      </w:r>
    </w:p>
    <w:p w14:paraId="3F7D0440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菜就上了。</w:t>
      </w:r>
    </w:p>
    <w:p w14:paraId="7A45416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这就是 Skill。不是某一个功能，不是某一个按钮，而是所有东西组合在一起产生的效果。AI 表现得像一个有经验的老员工，而不是什么都要问的新实习生。</w:t>
      </w:r>
    </w:p>
    <w:p w14:paraId="68382043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但这里还有一个问题。</w:t>
      </w:r>
    </w:p>
    <w:p w14:paraId="5234FE08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一家小餐厅，厨师一眼就能看到所有食材。但如果你开的是一家大酒店呢？几百种食材分散在不同的冷库、仓库、调料间里，不可能全部搬到灶台上。</w:t>
      </w:r>
    </w:p>
    <w:p w14:paraId="175C0B81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好厨师不会试图把所有东西都摆在眼前。他只需要知道仓库的布局：肉类在冷柜 A，蔬菜在架子 B，调料在柜子 C。做红烧肉的时候，去拿需要的东西就行。</w:t>
      </w:r>
    </w:p>
    <w:p w14:paraId="48E73EA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这就是 Skill 的另一个核心能力：按需取用，而不是一次性全部加载。AI 的"灶台"大小是有限的，不可能同时看到所有东西。Skill 让 AI 先拿到一张"仓库地图"，需要深入的时候再去取具体内容。再大的厨房也能从容应对。</w:t>
      </w:r>
    </w:p>
    <w:p w14:paraId="32D570F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说到这里，你可能会问：那我是不是要把所有任务都做成 Skill？</w:t>
      </w:r>
    </w:p>
    <w:p w14:paraId="5565A917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不一定。回到厨房的比喻：红烧肉可以写菜谱，但"今晚吃什么"这个问题，没法写成菜谱。流程固定的任务，比如数据抓取，值得写成菜谱、备好半成品，做一次以后一句话搞定。流程灵活的任务，比如项目规划、方案讨论，不要试图固化流程，而是固化工具。把食材备齐、灶台调好，至于今晚做什么菜，每次再定。</w:t>
      </w:r>
    </w:p>
    <w:p w14:paraId="1117C8DD">
      <w:pPr>
        <w:spacing w:before="0"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505050"/>
          <w:sz w:val="20"/>
        </w:rPr>
        <w:t>你（老板）</w:t>
      </w:r>
    </w:p>
    <w:p w14:paraId="0F36C0DE">
      <w:pPr>
        <w:spacing w:before="0"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505050"/>
          <w:sz w:val="20"/>
        </w:rPr>
        <w:t>├── Rules（店规）→ 全局约束，始终生效</w:t>
      </w:r>
    </w:p>
    <w:p w14:paraId="1410C6B4">
      <w:pPr>
        <w:spacing w:before="0"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505050"/>
          <w:sz w:val="20"/>
        </w:rPr>
        <w:t>├── Memories（记忆）→ 个人偏好，跨对话保持</w:t>
      </w:r>
    </w:p>
    <w:p w14:paraId="21C05D1A">
      <w:pPr>
        <w:spacing w:before="0"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505050"/>
          <w:sz w:val="20"/>
        </w:rPr>
        <w:t>├── Workflow（菜谱）→ 固定流程，可复用</w:t>
      </w:r>
    </w:p>
    <w:p w14:paraId="76A7ED4D">
      <w:pPr>
        <w:spacing w:before="0"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505050"/>
          <w:sz w:val="20"/>
        </w:rPr>
        <w:t>├── 脚本（半成品）→ 可复用代码，改参数就跑</w:t>
      </w:r>
    </w:p>
    <w:p w14:paraId="5D28CE1A">
      <w:pPr>
        <w:spacing w:before="0"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505050"/>
          <w:sz w:val="20"/>
        </w:rPr>
        <w:t>├── MCP（水电管道）→ 连接外部服务的标准接口</w:t>
      </w:r>
    </w:p>
    <w:p w14:paraId="55BC3020">
      <w:pPr>
        <w:spacing w:before="0" w:after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505050"/>
          <w:sz w:val="20"/>
        </w:rPr>
        <w:t>└── Skill = 以上全部的组合效果 → "老样子。" → 菜就上了。</w:t>
      </w:r>
    </w:p>
    <w:p w14:paraId="587029F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这些概念之所以容易混淆，是因为它们解决的是同一个问题的不同层面：怎么让 AI 从"什么都会但每次都要重来"变成"记住你的场景，一步到位"。</w:t>
      </w:r>
    </w:p>
    <w:p w14:paraId="49B347A4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你不需要一次性搞懂所有概念。先用起来，遇到重复劳动的时候想一想：这个步骤能不能固化下来？</w:t>
      </w:r>
    </w:p>
    <w:p w14:paraId="3E5F0CE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厨房是一点一点装修好的，不是一天建成的。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nother Danger - Dem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ther Danger - Demo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EF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1243</Words>
  <Characters>1346</Characters>
  <Lines>0</Lines>
  <Paragraphs>0</Paragraphs>
  <TotalTime>31</TotalTime>
  <ScaleCrop>false</ScaleCrop>
  <LinksUpToDate>false</LinksUpToDate>
  <CharactersWithSpaces>1376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孙道士</cp:lastModifiedBy>
  <dcterms:modified xsi:type="dcterms:W3CDTF">2026-02-07T22:00:51Z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eyJoZGlkIjoiNmQxM2RlMDY3ZTQzNTcyOGEwMzAzYzEwNzBjY2M5OGUiLCJ1c2VySWQiOiIxMjEzODI2MTAxIn0=</vt:lpwstr>
  </property>
  <property fmtid="{D5CDD505-2E9C-101B-9397-08002B2CF9AE}" pid="3" name="KSOProductBuildVer">
    <vt:lpwstr>2052-12.1.0.24657</vt:lpwstr>
  </property>
  <property fmtid="{D5CDD505-2E9C-101B-9397-08002B2CF9AE}" pid="4" name="ICV">
    <vt:lpwstr>3CDA7011FC2C434F8919AAB3F11C6065_12</vt:lpwstr>
  </property>
</Properties>
</file>