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F594">
      <w:pPr>
        <w:jc w:val="center"/>
        <w:rPr>
          <w:rFonts w:hint="eastAsia" w:ascii="Microsoft YaHei" w:hAnsi="Microsoft YaHei" w:eastAsia="Microsoft YaHei" w:cs="Microsoft YaHei"/>
        </w:rPr>
      </w:pPr>
      <w:bookmarkStart w:id="0" w:name="_GoBack"/>
      <w:r>
        <w:rPr>
          <w:rFonts w:hint="eastAsia" w:ascii="Microsoft YaHei" w:hAnsi="Microsoft YaHei" w:eastAsia="Microsoft YaHei" w:cs="Microsoft YaHei"/>
          <w:b/>
          <w:sz w:val="36"/>
        </w:rPr>
        <w:t>用一个厨房比喻，讲清楚 Skill、MCP、Workflow、Rules 和 Memories 的区别</w:t>
      </w:r>
    </w:p>
    <w:p w14:paraId="091A9EC1">
      <w:pPr>
        <w:rPr>
          <w:rFonts w:hint="eastAsia" w:ascii="Microsoft YaHei" w:hAnsi="Microsoft YaHei" w:eastAsia="Microsoft YaHei" w:cs="Microsoft YaHei"/>
        </w:rPr>
      </w:pPr>
    </w:p>
    <w:p w14:paraId="392A750F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你用 AI 编程工具有一段时间了，一开始觉得很神奇，似乎无所不能。但用久了你发现，有些重复任务，每次都要重新交代背景，解释需求。</w:t>
      </w:r>
    </w:p>
    <w:p w14:paraId="19B799B4">
      <w:pPr>
        <w:rPr>
          <w:rFonts w:hint="eastAsia" w:ascii="Microsoft YaHei" w:hAnsi="Microsoft YaHei" w:eastAsia="Microsoft YaHei" w:cs="Microsoft YaHei"/>
        </w:rPr>
      </w:pPr>
    </w:p>
    <w:p w14:paraId="46A014C4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你开始想：能不能把这些重复的流程固定下来？</w:t>
      </w:r>
    </w:p>
    <w:p w14:paraId="7B28557C">
      <w:pPr>
        <w:rPr>
          <w:rFonts w:hint="eastAsia" w:ascii="Microsoft YaHei" w:hAnsi="Microsoft YaHei" w:eastAsia="Microsoft YaHei" w:cs="Microsoft YaHei"/>
        </w:rPr>
      </w:pPr>
    </w:p>
    <w:p w14:paraId="41C3612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于是你撞上了一堆新概念，比如 Skill、MCP、Workflow、Rules、Memories。它们的功能看起来大同小异，到底有什么区别？我们可以通过一个比喻来说清楚。</w:t>
      </w:r>
    </w:p>
    <w:p w14:paraId="028C2A03">
      <w:pPr>
        <w:rPr>
          <w:rFonts w:hint="eastAsia" w:ascii="Microsoft YaHei" w:hAnsi="Microsoft YaHei" w:eastAsia="Microsoft YaHei" w:cs="Microsoft YaHei"/>
        </w:rPr>
      </w:pPr>
    </w:p>
    <w:p w14:paraId="18742D8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假设你是餐厅老板，而 AI 是你雇佣的厨师。</w:t>
      </w:r>
    </w:p>
    <w:p w14:paraId="7B11F3F1">
      <w:pPr>
        <w:rPr>
          <w:rFonts w:hint="eastAsia" w:ascii="Microsoft YaHei" w:hAnsi="Microsoft YaHei" w:eastAsia="Microsoft YaHei" w:cs="Microsoft YaHei"/>
        </w:rPr>
      </w:pPr>
    </w:p>
    <w:p w14:paraId="7AFA7F4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这位厨师虽然聪明过人，什么菜都会做，但他第一天上班，对你的厨房还不熟悉，每道菜都要摸索很久。为了提高效率，你需要帮他把流程固化下来。</w:t>
      </w:r>
    </w:p>
    <w:p w14:paraId="6DAC2129">
      <w:pPr>
        <w:rPr>
          <w:rFonts w:hint="eastAsia" w:ascii="Microsoft YaHei" w:hAnsi="Microsoft YaHei" w:eastAsia="Microsoft YaHei" w:cs="Microsoft YaHei"/>
        </w:rPr>
      </w:pPr>
    </w:p>
    <w:p w14:paraId="5DC25910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为此，你需要准备好以下六样东西。</w:t>
      </w:r>
    </w:p>
    <w:p w14:paraId="4FF82127">
      <w:pPr>
        <w:rPr>
          <w:rFonts w:hint="eastAsia" w:ascii="Microsoft YaHei" w:hAnsi="Microsoft YaHei" w:eastAsia="Microsoft YaHei" w:cs="Microsoft YaHei"/>
        </w:rPr>
      </w:pPr>
    </w:p>
    <w:p w14:paraId="12781D0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首先是 Memories，也就是厨师的记忆。</w:t>
      </w:r>
      <w:r>
        <w:rPr>
          <w:rFonts w:hint="eastAsia" w:ascii="Microsoft YaHei" w:hAnsi="Microsoft YaHei" w:eastAsia="Microsoft YaHei" w:cs="Microsoft YaHei"/>
          <w:sz w:val="22"/>
        </w:rPr>
        <w:t>他需要记住你的口味偏好，比如你不吃香菜、喜欢少盐，或者周二固定要做员工餐。这些并不是写在纸上的死规定，而是相处久了之后自然产生的默契。如果换一个厨师，你就得重新交代一遍。</w:t>
      </w:r>
    </w:p>
    <w:p w14:paraId="37EBDCBD">
      <w:pPr>
        <w:rPr>
          <w:rFonts w:hint="eastAsia" w:ascii="Microsoft YaHei" w:hAnsi="Microsoft YaHei" w:eastAsia="Microsoft YaHei" w:cs="Microsoft YaHei"/>
        </w:rPr>
      </w:pPr>
    </w:p>
    <w:p w14:paraId="770ACD7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Memories 在不同的软件里叫法各异。在 Windsurf 里它叫 Cascade Memories；Claude Code 里被称为 Auto Memory；GitHub Copilot 通过对话上下文和 Copilot Instructions 文件间接实现类似效果；Cursor 目前还没有独立的记忆功能，通常需要靠规则文件来间接实现。</w:t>
      </w:r>
    </w:p>
    <w:p w14:paraId="69432D90">
      <w:pPr>
        <w:rPr>
          <w:rFonts w:hint="eastAsia" w:ascii="Microsoft YaHei" w:hAnsi="Microsoft YaHei" w:eastAsia="Microsoft YaHei" w:cs="Microsoft YaHei"/>
        </w:rPr>
      </w:pPr>
    </w:p>
    <w:p w14:paraId="683BD293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Rules 就像是贴在墙上的店规。</w:t>
      </w:r>
      <w:r>
        <w:rPr>
          <w:rFonts w:hint="eastAsia" w:ascii="Microsoft YaHei" w:hAnsi="Microsoft YaHei" w:eastAsia="Microsoft YaHei" w:cs="Microsoft YaHei"/>
          <w:sz w:val="22"/>
        </w:rPr>
        <w:t>比如"所有菜必须少油"、"出餐前必须检查摆盘"或者"不准用味精"。不管哪个厨师来都要遵守。Rules 和 Memories 的</w:t>
      </w:r>
      <w:r>
        <w:rPr>
          <w:rFonts w:hint="eastAsia" w:eastAsia="Microsoft YaHei" w:cs="Microsoft YaHei"/>
          <w:sz w:val="22"/>
          <w:lang w:val="en-US" w:eastAsia="zh-CN"/>
        </w:rPr>
        <w:t>区别在于，</w:t>
      </w:r>
      <w:r>
        <w:rPr>
          <w:rFonts w:hint="eastAsia" w:ascii="Microsoft YaHei" w:hAnsi="Microsoft YaHei" w:eastAsia="Microsoft YaHei" w:cs="Microsoft YaHei"/>
          <w:sz w:val="22"/>
        </w:rPr>
        <w:t>Memories 是厨师"记住"的，Rules 是厨房"规定"的。一个是软性偏好，一个是硬性约束。</w:t>
      </w:r>
    </w:p>
    <w:p w14:paraId="6D7186F2">
      <w:pPr>
        <w:rPr>
          <w:rFonts w:hint="eastAsia" w:ascii="Microsoft YaHei" w:hAnsi="Microsoft YaHei" w:eastAsia="Microsoft YaHei" w:cs="Microsoft YaHei"/>
        </w:rPr>
      </w:pPr>
    </w:p>
    <w:p w14:paraId="67A1D228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同样的，Rules 也有很多名字。Windsurf 叫它 Cascade Rules；Cursor 里叫 Rules for AI 或 .cursorrules 文件；Claude Code 里一般写进 CLAUDE.md；GitHub Copilot 通过 .github/copilot-instructions.md 文件来配置；Cline 里叫 .clinerules 或 Custom Instructions。</w:t>
      </w:r>
    </w:p>
    <w:p w14:paraId="0A2E9377">
      <w:pPr>
        <w:rPr>
          <w:rFonts w:hint="eastAsia" w:ascii="Microsoft YaHei" w:hAnsi="Microsoft YaHei" w:eastAsia="Microsoft YaHei" w:cs="Microsoft YaHei"/>
        </w:rPr>
      </w:pPr>
    </w:p>
    <w:p w14:paraId="65C8951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Workflow 是</w:t>
      </w:r>
      <w:r>
        <w:rPr>
          <w:rFonts w:hint="eastAsia" w:eastAsia="Microsoft YaHei" w:cs="Microsoft YaHei"/>
          <w:b/>
          <w:sz w:val="22"/>
          <w:lang w:val="en-US" w:eastAsia="zh-CN"/>
        </w:rPr>
        <w:t>工作流程，或者说</w:t>
      </w:r>
      <w:r>
        <w:rPr>
          <w:rFonts w:hint="eastAsia" w:ascii="Microsoft YaHei" w:hAnsi="Microsoft YaHei" w:eastAsia="Microsoft YaHei" w:cs="Microsoft YaHei"/>
          <w:b/>
          <w:sz w:val="22"/>
        </w:rPr>
        <w:t>菜谱。</w:t>
      </w:r>
      <w:r>
        <w:rPr>
          <w:rFonts w:hint="eastAsia" w:ascii="Microsoft YaHei" w:hAnsi="Microsoft YaHei" w:eastAsia="Microsoft YaHei" w:cs="Microsoft YaHei"/>
          <w:sz w:val="22"/>
        </w:rPr>
        <w:t>比如做红烧肉，第一步要焯水，第二步要炒糖色，第三步加酱油料酒，最后小火炖上 40 分钟。把这些写清楚并贴在灶台旁边，任何厨师照着做，都能做出味道统一的红烧肉。第一次做需要摸索，一旦写成菜谱，以后照着执行即可。</w:t>
      </w:r>
    </w:p>
    <w:p w14:paraId="4A20985A">
      <w:pPr>
        <w:rPr>
          <w:rFonts w:hint="eastAsia" w:ascii="Microsoft YaHei" w:hAnsi="Microsoft YaHei" w:eastAsia="Microsoft YaHei" w:cs="Microsoft YaHei"/>
        </w:rPr>
      </w:pPr>
    </w:p>
    <w:p w14:paraId="2C962124">
      <w:pPr>
        <w:rPr>
          <w:rFonts w:hint="eastAsia" w:ascii="Microsoft YaHei" w:hAnsi="Microsoft YaHei" w:eastAsia="Microsoft YaHei" w:cs="Microsoft YaHei"/>
          <w:lang w:eastAsia="zh-CN"/>
        </w:rPr>
      </w:pPr>
      <w:r>
        <w:rPr>
          <w:rFonts w:hint="eastAsia" w:ascii="Microsoft YaHei" w:hAnsi="Microsoft YaHei" w:eastAsia="Microsoft YaHei" w:cs="Microsoft YaHei"/>
          <w:sz w:val="22"/>
        </w:rPr>
        <w:t>菜谱在 Windsurf 中直接叫 Workflows。在 Claude Code 中，你可以通过斜杠命令来实现类似的效果。GitHub Copilot 和 Cursor 没有内置的菜谱功能，但通常可以靠规则文件或提示词模板来替代。Cline 也是类似的思路。</w:t>
      </w:r>
      <w:r>
        <w:rPr>
          <w:rFonts w:hint="eastAsia" w:eastAsia="Microsoft YaHei" w:cs="Microsoft YaHei"/>
          <w:sz w:val="22"/>
          <w:lang w:eastAsia="zh-CN"/>
        </w:rPr>
        <w:t>（</w:t>
      </w:r>
      <w:r>
        <w:rPr>
          <w:rFonts w:hint="eastAsia" w:eastAsia="Microsoft YaHei" w:cs="Microsoft YaHei"/>
          <w:sz w:val="22"/>
          <w:lang w:val="en-US" w:eastAsia="zh-CN"/>
        </w:rPr>
        <w:t>这段话不妥。按照惯例，应该说workflow在各个工具中叫什么，但如此一来就会发现，workflow似乎更像是windsurf中才有的一个概念</w:t>
      </w:r>
      <w:r>
        <w:rPr>
          <w:rFonts w:hint="eastAsia" w:eastAsia="Microsoft YaHei" w:cs="Microsoft YaHei"/>
          <w:sz w:val="22"/>
          <w:lang w:eastAsia="zh-CN"/>
        </w:rPr>
        <w:t>）</w:t>
      </w:r>
    </w:p>
    <w:p w14:paraId="67EB3886">
      <w:pPr>
        <w:rPr>
          <w:rFonts w:hint="eastAsia" w:ascii="Microsoft YaHei" w:hAnsi="Microsoft YaHei" w:eastAsia="Microsoft YaHei" w:cs="Microsoft YaHei"/>
        </w:rPr>
      </w:pPr>
    </w:p>
    <w:p w14:paraId="24DBAC27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至于 MCP，则可以看作是厨房里的水电燃气管道。</w:t>
      </w:r>
      <w:r>
        <w:rPr>
          <w:rFonts w:hint="eastAsia" w:ascii="Microsoft YaHei" w:hAnsi="Microsoft YaHei" w:eastAsia="Microsoft YaHei" w:cs="Microsoft YaHei"/>
          <w:sz w:val="22"/>
        </w:rPr>
        <w:t>厨师不需要自己发电或打井，灶台打开就有火，水龙头拧开就有水。你不需要关心水是从哪个水库来的，只需要知道水龙头在哪。而且，由于全世界的水龙头都有统一的口径，哪怕换个房子也能立刻接上。这就是"标准化"的意义所在。</w:t>
      </w:r>
    </w:p>
    <w:p w14:paraId="1BA0E8B6">
      <w:pPr>
        <w:rPr>
          <w:rFonts w:hint="eastAsia" w:ascii="Microsoft YaHei" w:hAnsi="Microsoft YaHei" w:eastAsia="Microsoft YaHei" w:cs="Microsoft YaHei"/>
        </w:rPr>
      </w:pPr>
    </w:p>
    <w:p w14:paraId="1B77A69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MCP 是 Anthropic 提出的开放标准。目前 Windsurf、Cursor、Claude Code、Cline</w:t>
      </w:r>
      <w:r>
        <w:rPr>
          <w:rFonts w:hint="eastAsia" w:eastAsia="Microsoft YaHei" w:cs="Microsoft YaHei"/>
          <w:sz w:val="22"/>
          <w:lang w:eastAsia="zh-CN"/>
        </w:rPr>
        <w:t>、</w:t>
      </w:r>
      <w:r>
        <w:rPr>
          <w:rFonts w:hint="eastAsia" w:ascii="Microsoft YaHei" w:hAnsi="Microsoft YaHei" w:eastAsia="Microsoft YaHei" w:cs="Microsoft YaHei"/>
          <w:sz w:val="22"/>
          <w:szCs w:val="22"/>
          <w:lang w:val="en-US" w:eastAsia="zh-CN" w:bidi="ar-SA"/>
        </w:rPr>
        <w:t xml:space="preserve">GitHub Copilot </w:t>
      </w:r>
      <w:r>
        <w:rPr>
          <w:rFonts w:hint="eastAsia" w:ascii="Microsoft YaHei" w:hAnsi="Microsoft YaHei" w:eastAsia="Microsoft YaHei" w:cs="Microsoft YaHei"/>
          <w:sz w:val="22"/>
        </w:rPr>
        <w:t>都已经支持。这也是少数几项在各大工具中称呼完全一致的概念。</w:t>
      </w:r>
    </w:p>
    <w:p w14:paraId="4A4B9A0D">
      <w:pPr>
        <w:rPr>
          <w:rFonts w:hint="eastAsia" w:ascii="Microsoft YaHei" w:hAnsi="Microsoft YaHei" w:eastAsia="Microsoft YaHei" w:cs="Microsoft YaHei"/>
        </w:rPr>
      </w:pPr>
    </w:p>
    <w:p w14:paraId="101DBB3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还有脚本，它相当于厨房里的预制菜和半成品。</w:t>
      </w:r>
      <w:r>
        <w:rPr>
          <w:rFonts w:hint="eastAsia" w:ascii="Microsoft YaHei" w:hAnsi="Microsoft YaHei" w:eastAsia="Microsoft YaHei" w:cs="Microsoft YaHei"/>
          <w:sz w:val="22"/>
        </w:rPr>
        <w:t>葱姜蒜提前切好放在小碗里，常用的酱汁提前调好，高汤每天早上先熬一锅。点单来了直接取用，而不用从头切葱。如果删掉了脚本，就像每天把切好的葱扔掉再重新切，虽然能用，但非常浪费时间。</w:t>
      </w:r>
    </w:p>
    <w:p w14:paraId="14A89922">
      <w:pPr>
        <w:rPr>
          <w:rFonts w:hint="eastAsia" w:ascii="Microsoft YaHei" w:hAnsi="Microsoft YaHei" w:eastAsia="Microsoft YaHei" w:cs="Microsoft YaHei"/>
        </w:rPr>
      </w:pPr>
    </w:p>
    <w:p w14:paraId="5906F3D5">
      <w:pPr>
        <w:rPr>
          <w:rFonts w:hint="eastAsia" w:ascii="Microsoft YaHei" w:hAnsi="Microsoft YaHei" w:eastAsia="Microsoft YaHei" w:cs="Microsoft YaHei"/>
        </w:rPr>
      </w:pPr>
      <w:r>
        <w:rPr>
          <w:rFonts w:hint="eastAsia" w:eastAsia="Microsoft YaHei" w:cs="Microsoft YaHei"/>
          <w:sz w:val="22"/>
          <w:lang w:val="en-US" w:eastAsia="zh-CN"/>
        </w:rPr>
        <w:t>脚本的</w:t>
      </w:r>
      <w:r>
        <w:rPr>
          <w:rFonts w:hint="eastAsia" w:ascii="Microsoft YaHei" w:hAnsi="Microsoft YaHei" w:eastAsia="Microsoft YaHei" w:cs="Microsoft YaHei"/>
          <w:sz w:val="22"/>
        </w:rPr>
        <w:t>概念在所有编程工具里都存在，也就是你项目中保留下来的那些工具函数、配置文件或模板。</w:t>
      </w:r>
    </w:p>
    <w:p w14:paraId="50B62192">
      <w:pPr>
        <w:rPr>
          <w:rFonts w:hint="eastAsia" w:ascii="Microsoft YaHei" w:hAnsi="Microsoft YaHei" w:eastAsia="Microsoft YaHei" w:cs="Microsoft YaHei"/>
        </w:rPr>
      </w:pPr>
    </w:p>
    <w:p w14:paraId="66291B3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最后是 Skill，指的是针对某个具体任务的打包方案。</w:t>
      </w:r>
      <w:r>
        <w:rPr>
          <w:rFonts w:hint="eastAsia" w:ascii="Microsoft YaHei" w:hAnsi="Microsoft YaHei" w:eastAsia="Microsoft YaHei" w:cs="Microsoft YaHei"/>
          <w:sz w:val="22"/>
        </w:rPr>
        <w:t>比如"红烧肉"这个 Skill，包含了菜谱（Workflow）、调好的酱汁（脚本）、"做菜要少放盐"的备注（Rules）、"老板上次说肉要切大块"的记忆（Memories）。它将所有相关配置打包在一起，形成一个可复用的能力模块。</w:t>
      </w:r>
    </w:p>
    <w:p w14:paraId="71058987">
      <w:pPr>
        <w:rPr>
          <w:rFonts w:hint="eastAsia" w:ascii="Microsoft YaHei" w:hAnsi="Microsoft YaHei" w:eastAsia="Microsoft YaHei" w:cs="Microsoft YaHei"/>
        </w:rPr>
      </w:pPr>
    </w:p>
    <w:p w14:paraId="5DE6582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Skill 这个词主要在 Claude Code 社区流行，其他 AI 编程工具没有统一叫法，但本质是一样的：当记忆、规则、流程、脚本、外部连接都配置妥当，AI 在特定任务上就能开箱即用。</w:t>
      </w:r>
    </w:p>
    <w:p w14:paraId="5872D323">
      <w:pPr>
        <w:rPr>
          <w:rFonts w:hint="eastAsia" w:ascii="Microsoft YaHei" w:hAnsi="Microsoft YaHei" w:eastAsia="Microsoft YaHei" w:cs="Microsoft YaHei"/>
        </w:rPr>
      </w:pPr>
    </w:p>
    <w:p w14:paraId="1698576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当以上配置全都齐全了，你走进餐厅，说一句："老样子。"</w:t>
      </w:r>
    </w:p>
    <w:p w14:paraId="6A0352CA">
      <w:pPr>
        <w:rPr>
          <w:rFonts w:hint="eastAsia" w:ascii="Microsoft YaHei" w:hAnsi="Microsoft YaHei" w:eastAsia="Microsoft YaHei" w:cs="Microsoft YaHei"/>
        </w:rPr>
      </w:pPr>
    </w:p>
    <w:p w14:paraId="6DDCC86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菜就上了。</w:t>
      </w:r>
    </w:p>
    <w:p w14:paraId="0BCF5E81">
      <w:pPr>
        <w:rPr>
          <w:rFonts w:hint="eastAsia" w:ascii="Microsoft YaHei" w:hAnsi="Microsoft YaHei" w:eastAsia="Microsoft YaHei" w:cs="Microsoft YaHei"/>
        </w:rPr>
      </w:pPr>
    </w:p>
    <w:p w14:paraId="5045971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说到这里，你可能会问：那是不是要把所有任务都固化成流程？</w:t>
      </w:r>
    </w:p>
    <w:p w14:paraId="0BC70014">
      <w:pPr>
        <w:rPr>
          <w:rFonts w:hint="eastAsia" w:ascii="Microsoft YaHei" w:hAnsi="Microsoft YaHei" w:eastAsia="Microsoft YaHei" w:cs="Microsoft YaHei"/>
        </w:rPr>
      </w:pPr>
    </w:p>
    <w:p w14:paraId="1BCEDCE4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不一定。红烧肉可以写菜谱，但"如何开发新菜式"这类问题，是没法写成菜谱的。流程固定的任务（比如数据抓取）可以把流程标准化，提高效率。但流程灵活的任务（比如项目规划、方案讨论），无法固化流程，只能固化工具（把食材备齐、灶台调好），至于今晚开发什么新花样，到时候再说。</w:t>
      </w:r>
    </w:p>
    <w:p w14:paraId="19D7F47B">
      <w:pPr>
        <w:rPr>
          <w:rFonts w:hint="eastAsia" w:ascii="Microsoft YaHei" w:hAnsi="Microsoft YaHei" w:eastAsia="Microsoft YaHei" w:cs="Microsoft YaHei"/>
        </w:rPr>
      </w:pPr>
    </w:p>
    <w:p w14:paraId="2CF5290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这些概念之所以容易混淆，是因为它们在不同层面解决同一个问题，即如何让 AI 避免每次都去"重新造轮子"。</w:t>
      </w:r>
    </w:p>
    <w:p w14:paraId="34188D0A">
      <w:pPr>
        <w:rPr>
          <w:rFonts w:hint="eastAsia" w:ascii="Microsoft YaHei" w:hAnsi="Microsoft YaHei" w:eastAsia="Microsoft YaHei" w:cs="Microsoft YaHei"/>
        </w:rPr>
      </w:pPr>
    </w:p>
    <w:p w14:paraId="462FBB50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其实你不需要一次性搞懂所有概念。先用起来，遇到重复性工作的时候想一想：这个步骤能不能固化下来？让 AI 帮你执行。慢慢的，整个体系就搭建完成了。</w:t>
      </w:r>
    </w:p>
    <w:p w14:paraId="7CF68744">
      <w:pPr>
        <w:rPr>
          <w:rFonts w:hint="eastAsia" w:ascii="Microsoft YaHei" w:hAnsi="Microsoft YaHei" w:eastAsia="Microsoft YaHei" w:cs="Microsoft YaHei"/>
        </w:rPr>
      </w:pPr>
    </w:p>
    <w:p w14:paraId="5DF5A49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8"/>
        </w:rPr>
        <w:t>补充：关于索引功能</w:t>
      </w:r>
    </w:p>
    <w:p w14:paraId="1564EFFE">
      <w:pPr>
        <w:rPr>
          <w:rFonts w:hint="eastAsia" w:ascii="Microsoft YaHei" w:hAnsi="Microsoft YaHei" w:eastAsia="Microsoft YaHei" w:cs="Microsoft YaHei"/>
        </w:rPr>
      </w:pPr>
    </w:p>
    <w:p w14:paraId="3D8973F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一家小餐厅，厨师一眼就能看到所有食材。但如果你开的是一家大酒店呢？几百种食材分散在不同的冷库、仓库、调料间里，不可能全部搬到灶台上。</w:t>
      </w:r>
    </w:p>
    <w:p w14:paraId="0F4DA3EB">
      <w:pPr>
        <w:rPr>
          <w:rFonts w:hint="eastAsia" w:ascii="Microsoft YaHei" w:hAnsi="Microsoft YaHei" w:eastAsia="Microsoft YaHei" w:cs="Microsoft YaHei"/>
        </w:rPr>
      </w:pPr>
    </w:p>
    <w:p w14:paraId="3C041977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好厨师不会试图把所有东西都摆在眼前。他只需要知道仓库的布局：肉类在冷柜 A，蔬菜在架子 B，调料在柜子 C。做红烧肉的时候，去拿需要的东西就行。</w:t>
      </w:r>
    </w:p>
    <w:p w14:paraId="6712058F">
      <w:pPr>
        <w:rPr>
          <w:rFonts w:hint="eastAsia" w:ascii="Microsoft YaHei" w:hAnsi="Microsoft YaHei" w:eastAsia="Microsoft YaHei" w:cs="Microsoft YaHei"/>
        </w:rPr>
      </w:pPr>
    </w:p>
    <w:p w14:paraId="15304E40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AI 也是一样。它的"灶台"大小是有限的（上下文窗口），不可能同时看到所有东西。所以上面提到的记忆、规则、菜谱、半成品，并不是一股脑全塞给 AI，而是让 AI 先拿到一张"仓库地图"。这在技术上被称为 RAG，也就是检索增强生成。</w:t>
      </w:r>
    </w:p>
    <w:p w14:paraId="56242E22">
      <w:pPr>
        <w:rPr>
          <w:rFonts w:hint="eastAsia" w:ascii="Microsoft YaHei" w:hAnsi="Microsoft YaHei" w:eastAsia="Microsoft YaHei" w:cs="Microsoft YaHei"/>
        </w:rPr>
      </w:pPr>
    </w:p>
    <w:p w14:paraId="05B3F53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无论是 Cursor 的代码库索引， Windsurf 的自动关联拉取，还是 Claude Code 让模型自己执行搜索命令，都是在做同样的事情。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other Danger - Dem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ther Danger - Demo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5B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Microsoft YaHei" w:hAnsi="Microsoft Ya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1507</Words>
  <Characters>1940</Characters>
  <Lines>0</Lines>
  <Paragraphs>0</Paragraphs>
  <TotalTime>1547</TotalTime>
  <ScaleCrop>false</ScaleCrop>
  <LinksUpToDate>false</LinksUpToDate>
  <CharactersWithSpaces>2030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孙道士</cp:lastModifiedBy>
  <dcterms:modified xsi:type="dcterms:W3CDTF">2026-02-11T22:13:57Z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eyJoZGlkIjoiNmQxM2RlMDY3ZTQzNTcyOGEwMzAzYzEwNzBjY2M5OGUiLCJ1c2VySWQiOiIxMjEzODI2MTAxIn0=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0F35DC8754094638ADFCB57D7F01143C_12</vt:lpwstr>
  </property>
</Properties>
</file>