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B0C5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36"/>
        </w:rPr>
        <w:t>用一个厨房比喻，讲清楚 Skill、MCP、Workflow、Rules 和 Memories 的区别</w:t>
      </w:r>
    </w:p>
    <w:p w14:paraId="587ACA17">
      <w:pPr>
        <w:rPr>
          <w:rFonts w:hint="eastAsia" w:ascii="Microsoft YaHei" w:hAnsi="Microsoft YaHei" w:eastAsia="Microsoft YaHei" w:cs="Microsoft YaHei"/>
        </w:rPr>
      </w:pPr>
    </w:p>
    <w:p w14:paraId="124FE60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你用 AI 编程工具有一段时间了，一开始觉得很神奇，似乎无所不能。但用久了你发现，有些重复任务，每次都要重新交代背景，解释需求。</w:t>
      </w:r>
    </w:p>
    <w:p w14:paraId="3894A95D">
      <w:pPr>
        <w:rPr>
          <w:rFonts w:hint="eastAsia" w:ascii="Microsoft YaHei" w:hAnsi="Microsoft YaHei" w:eastAsia="Microsoft YaHei" w:cs="Microsoft YaHei"/>
        </w:rPr>
      </w:pPr>
    </w:p>
    <w:p w14:paraId="7215125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你开始想：能不能把这些重复的流程固定下来？</w:t>
      </w:r>
    </w:p>
    <w:p w14:paraId="0F831936">
      <w:pPr>
        <w:rPr>
          <w:rFonts w:hint="eastAsia" w:ascii="Microsoft YaHei" w:hAnsi="Microsoft YaHei" w:eastAsia="Microsoft YaHei" w:cs="Microsoft YaHei"/>
        </w:rPr>
      </w:pPr>
    </w:p>
    <w:p w14:paraId="45D96F3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于是你撞上了一堆新概念，比如 Skill、MCP、Workflow、Rules、Memories。它们的功能看起来大同小异，到底有什么区别？我们可以通过一个比喻来说清楚。</w:t>
      </w:r>
    </w:p>
    <w:p w14:paraId="444EB4B5">
      <w:pPr>
        <w:rPr>
          <w:rFonts w:hint="eastAsia" w:ascii="Microsoft YaHei" w:hAnsi="Microsoft YaHei" w:eastAsia="Microsoft YaHei" w:cs="Microsoft YaHei"/>
        </w:rPr>
      </w:pPr>
    </w:p>
    <w:p w14:paraId="23C744E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假设你是餐厅老板，而 AI 是你雇佣的厨师。</w:t>
      </w:r>
    </w:p>
    <w:p w14:paraId="17A20B3E">
      <w:pPr>
        <w:rPr>
          <w:rFonts w:hint="eastAsia" w:ascii="Microsoft YaHei" w:hAnsi="Microsoft YaHei" w:eastAsia="Microsoft YaHei" w:cs="Microsoft YaHei"/>
        </w:rPr>
      </w:pPr>
    </w:p>
    <w:p w14:paraId="6B130650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这位厨师虽然聪明过人，什么菜都会做，但他第一天上班，对你的厨房还不熟悉，每道菜都要摸索很久。为了提高效率，你需要帮他把流程固化下来。</w:t>
      </w:r>
    </w:p>
    <w:p w14:paraId="3E62243F">
      <w:pPr>
        <w:rPr>
          <w:rFonts w:hint="eastAsia" w:ascii="Microsoft YaHei" w:hAnsi="Microsoft YaHei" w:eastAsia="Microsoft YaHei" w:cs="Microsoft YaHei"/>
        </w:rPr>
      </w:pPr>
    </w:p>
    <w:p w14:paraId="454AF9A2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为此，你需要准备好以下六样东西。</w:t>
      </w:r>
    </w:p>
    <w:p w14:paraId="3CC7319E">
      <w:pPr>
        <w:rPr>
          <w:rFonts w:hint="eastAsia" w:ascii="Microsoft YaHei" w:hAnsi="Microsoft YaHei" w:eastAsia="Microsoft YaHei" w:cs="Microsoft YaHei"/>
        </w:rPr>
      </w:pPr>
    </w:p>
    <w:p w14:paraId="3ADB690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首先是 Memories，也就是厨师的记忆。</w:t>
      </w:r>
      <w:r>
        <w:rPr>
          <w:rFonts w:hint="eastAsia" w:ascii="Microsoft YaHei" w:hAnsi="Microsoft YaHei" w:eastAsia="Microsoft YaHei" w:cs="Microsoft YaHei"/>
          <w:sz w:val="22"/>
        </w:rPr>
        <w:t>他需要记住你的口味偏好，比如你不吃香菜、喜欢少盐，或者周二固定要做员工餐。这些并不是写在纸上的死规定，而是相处久了之后自然产生的默契。如果换一个厨师，你就得重新交代一遍。</w:t>
      </w:r>
    </w:p>
    <w:p w14:paraId="704A4E19">
      <w:pPr>
        <w:rPr>
          <w:rFonts w:hint="eastAsia" w:ascii="Microsoft YaHei" w:hAnsi="Microsoft YaHei" w:eastAsia="Microsoft YaHei" w:cs="Microsoft YaHei"/>
        </w:rPr>
      </w:pPr>
    </w:p>
    <w:p w14:paraId="50D9C60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Memories 在不同的软件里叫法各异。在 Windsurf 里它叫 Cascade Memories；Claude Code 里被称为 Auto Memory；GitHub Copilot 通过对话上下文和 Copilot Instructions 文件间接实现类似效果；Cursor 目前还没有独立的记忆功能，通常需要靠规则文件来间接实现。</w:t>
      </w:r>
    </w:p>
    <w:p w14:paraId="7B66D8E1">
      <w:pPr>
        <w:rPr>
          <w:rFonts w:hint="eastAsia" w:ascii="Microsoft YaHei" w:hAnsi="Microsoft YaHei" w:eastAsia="Microsoft YaHei" w:cs="Microsoft YaHei"/>
        </w:rPr>
      </w:pPr>
    </w:p>
    <w:p w14:paraId="1497D9C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Rules 就像是贴在墙上的店规。</w:t>
      </w:r>
      <w:r>
        <w:rPr>
          <w:rFonts w:hint="eastAsia" w:ascii="Microsoft YaHei" w:hAnsi="Microsoft YaHei" w:eastAsia="Microsoft YaHei" w:cs="Microsoft YaHei"/>
          <w:sz w:val="22"/>
        </w:rPr>
        <w:t>比如"所有菜必须少油"、"出餐前必须检查摆盘"或者"不准用味精"。不管哪个厨师来都要遵守。Rules 和 Memories 的区别是：Memories 是厨师"记住"的，Rules 是厨房"规定"的。一个是软性偏好，一个是硬性约束。</w:t>
      </w:r>
    </w:p>
    <w:p w14:paraId="01F8BE63">
      <w:pPr>
        <w:rPr>
          <w:rFonts w:hint="eastAsia" w:ascii="Microsoft YaHei" w:hAnsi="Microsoft YaHei" w:eastAsia="Microsoft YaHei" w:cs="Microsoft YaHei"/>
        </w:rPr>
      </w:pPr>
    </w:p>
    <w:p w14:paraId="7512B50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同样的，Rules 也有很多名字。Windsurf 叫它 Cascade Rules；Cursor 里叫 Rules for AI 或 .cursorrules 文件；Claude Code 里一般写进 CLAUDE.md；GitHub Copilot 通过 .github/copilot-instructions.md 文件来配置；Cline 里叫 .clinerules 或 Custom Instructions。</w:t>
      </w:r>
    </w:p>
    <w:p w14:paraId="59150165">
      <w:pPr>
        <w:rPr>
          <w:rFonts w:hint="eastAsia" w:ascii="Microsoft YaHei" w:hAnsi="Microsoft YaHei" w:eastAsia="Microsoft YaHei" w:cs="Microsoft YaHei"/>
        </w:rPr>
      </w:pPr>
    </w:p>
    <w:p w14:paraId="1759B72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Workflow 指的是菜谱。</w:t>
      </w:r>
      <w:r>
        <w:rPr>
          <w:rFonts w:hint="eastAsia" w:ascii="Microsoft YaHei" w:hAnsi="Microsoft YaHei" w:eastAsia="Microsoft YaHei" w:cs="Microsoft YaHei"/>
          <w:sz w:val="22"/>
        </w:rPr>
        <w:t>比如做红烧肉，第一步要焯水，第二步要炒糖色，第三步加酱油料酒，最后小火炖上 40 分钟。把这些写清楚并贴在灶台旁边，任何厨师照着做，都能做出味道统一的红烧肉。第一次做需要摸索，一旦写成菜谱，以后照着执行即可。</w:t>
      </w:r>
    </w:p>
    <w:p w14:paraId="5C07D865">
      <w:pPr>
        <w:rPr>
          <w:rFonts w:hint="eastAsia" w:ascii="Microsoft YaHei" w:hAnsi="Microsoft YaHei" w:eastAsia="Microsoft YaHei" w:cs="Microsoft YaHei"/>
        </w:rPr>
      </w:pPr>
    </w:p>
    <w:p w14:paraId="15D5F70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菜谱在 Windsurf 中直接叫 Workflows。在 Claude Code 中，你可以通过斜杠命令来实现类似的效果。GitHub Copilot 和 Cursor 没有内置的菜谱功能，但通常可以靠规则文件或提示词模板来替代。Cline 也是类似的思路。</w:t>
      </w:r>
    </w:p>
    <w:p w14:paraId="21FAFD88">
      <w:pPr>
        <w:rPr>
          <w:rFonts w:hint="eastAsia" w:ascii="Microsoft YaHei" w:hAnsi="Microsoft YaHei" w:eastAsia="Microsoft YaHei" w:cs="Microsoft YaHei"/>
        </w:rPr>
      </w:pPr>
    </w:p>
    <w:p w14:paraId="2C7A2FA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至于 MCP，则可以看作是厨房里的水电燃气管道。</w:t>
      </w:r>
      <w:r>
        <w:rPr>
          <w:rFonts w:hint="eastAsia" w:ascii="Microsoft YaHei" w:hAnsi="Microsoft YaHei" w:eastAsia="Microsoft YaHei" w:cs="Microsoft YaHei"/>
          <w:sz w:val="22"/>
        </w:rPr>
        <w:t>厨师不需要自己发电或打井，灶台打开就有火，水龙头拧开就有水。你不需要关心水是从哪个水库来的，只需要知道水龙头在哪。而且，由于全世界的水龙头都有统一的口径，哪怕换个房子也能立刻接上。这就是"标准化"的意义所在。</w:t>
      </w:r>
    </w:p>
    <w:p w14:paraId="63C66ED0">
      <w:pPr>
        <w:rPr>
          <w:rFonts w:hint="eastAsia" w:ascii="Microsoft YaHei" w:hAnsi="Microsoft YaHei" w:eastAsia="Microsoft YaHei" w:cs="Microsoft YaHei"/>
        </w:rPr>
      </w:pPr>
    </w:p>
    <w:p w14:paraId="1A89D47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MCP 是 Anthropic 提出的开放标准。目前 Windsurf、Cursor、Claude Code、Cline 都已经支持，GitHub Copilot 也在 2025 年加入了 MCP 支持。这也是少数几项在各大工具中称呼完全一致的概念。</w:t>
      </w:r>
    </w:p>
    <w:p w14:paraId="79EEB07D">
      <w:pPr>
        <w:rPr>
          <w:rFonts w:hint="eastAsia" w:ascii="Microsoft YaHei" w:hAnsi="Microsoft YaHei" w:eastAsia="Microsoft YaHei" w:cs="Microsoft YaHei"/>
        </w:rPr>
      </w:pPr>
    </w:p>
    <w:p w14:paraId="4997EE3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还有脚本，它相当于厨房里的预制菜和半成品。</w:t>
      </w:r>
      <w:r>
        <w:rPr>
          <w:rFonts w:hint="eastAsia" w:ascii="Microsoft YaHei" w:hAnsi="Microsoft YaHei" w:eastAsia="Microsoft YaHei" w:cs="Microsoft YaHei"/>
          <w:sz w:val="22"/>
        </w:rPr>
        <w:t>葱姜蒜提前切好放在小碗里，常用的酱汁提前调好，高汤每天早上先熬一锅。点单来了直接取用，而不用从头切葱。如果删掉了脚本，就像每天把切好的葱扔掉再重新切，虽然能用，但非常浪费时间。</w:t>
      </w:r>
    </w:p>
    <w:p w14:paraId="380E859B">
      <w:pPr>
        <w:rPr>
          <w:rFonts w:hint="eastAsia" w:ascii="Microsoft YaHei" w:hAnsi="Microsoft YaHei" w:eastAsia="Microsoft YaHei" w:cs="Microsoft YaHei"/>
        </w:rPr>
      </w:pPr>
    </w:p>
    <w:p w14:paraId="0A96735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这个概念在所有编程工具里都存在，也就是你项目中保留下来的那些工具函数、配置文件或模板。</w:t>
      </w:r>
    </w:p>
    <w:p w14:paraId="38B7A067">
      <w:pPr>
        <w:rPr>
          <w:rFonts w:hint="eastAsia" w:ascii="Microsoft YaHei" w:hAnsi="Microsoft YaHei" w:eastAsia="Microsoft YaHei" w:cs="Microsoft YaHei"/>
        </w:rPr>
      </w:pPr>
    </w:p>
    <w:p w14:paraId="13C142B4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最后是 Skill，指的是针对某个具体任务的打包方案。</w:t>
      </w:r>
      <w:r>
        <w:rPr>
          <w:rFonts w:hint="eastAsia" w:ascii="Microsoft YaHei" w:hAnsi="Microsoft YaHei" w:eastAsia="Microsoft YaHei" w:cs="Microsoft YaHei"/>
          <w:sz w:val="22"/>
        </w:rPr>
        <w:t>比如"红烧肉"这个 Skill，包含了菜谱（Workflow）、调好的酱汁（脚本）、"做菜要少放盐"的备注（Rules）、"老板上次说肉要切大块"的记忆（Memories）。它将所有相关配置打包在一起，形成一个可复用的能力模块。</w:t>
      </w:r>
    </w:p>
    <w:p w14:paraId="08EB9C1A">
      <w:pPr>
        <w:rPr>
          <w:rFonts w:hint="eastAsia" w:ascii="Microsoft YaHei" w:hAnsi="Microsoft YaHei" w:eastAsia="Microsoft YaHei" w:cs="Microsoft YaHei"/>
        </w:rPr>
      </w:pPr>
    </w:p>
    <w:p w14:paraId="55CD1EF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Skill 这个词主要在 Claude Code 社区流行，其他 AI 编程工具没有统一叫法，但本质是一样的：当记忆、规则、流程、脚本、外部连接都配置妥当，AI 在特定任务上就能开箱即用。</w:t>
      </w:r>
    </w:p>
    <w:p w14:paraId="423BDB3C">
      <w:pPr>
        <w:rPr>
          <w:rFonts w:hint="eastAsia" w:ascii="Microsoft YaHei" w:hAnsi="Microsoft YaHei" w:eastAsia="Microsoft YaHei" w:cs="Microsoft YaHei"/>
        </w:rPr>
      </w:pPr>
    </w:p>
    <w:p w14:paraId="49910B9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当以上配置全都齐全了，你走进餐厅，说一句："老样子。"</w:t>
      </w:r>
    </w:p>
    <w:p w14:paraId="17C3A1C0">
      <w:pPr>
        <w:rPr>
          <w:rFonts w:hint="eastAsia" w:ascii="Microsoft YaHei" w:hAnsi="Microsoft YaHei" w:eastAsia="Microsoft YaHei" w:cs="Microsoft YaHei"/>
        </w:rPr>
      </w:pPr>
    </w:p>
    <w:p w14:paraId="3448BB8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菜就上了。</w:t>
      </w:r>
    </w:p>
    <w:p w14:paraId="4BA9A067">
      <w:pPr>
        <w:rPr>
          <w:rFonts w:hint="eastAsia" w:ascii="Microsoft YaHei" w:hAnsi="Microsoft YaHei" w:eastAsia="Microsoft YaHei" w:cs="Microsoft YaHei"/>
        </w:rPr>
      </w:pPr>
    </w:p>
    <w:p w14:paraId="489E2BB6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说到这里，你可能会问：那是不是要把所有任务都固化成流程？</w:t>
      </w:r>
    </w:p>
    <w:p w14:paraId="56B956F0">
      <w:pPr>
        <w:rPr>
          <w:rFonts w:hint="eastAsia" w:ascii="Microsoft YaHei" w:hAnsi="Microsoft YaHei" w:eastAsia="Microsoft YaHei" w:cs="Microsoft YaHei"/>
        </w:rPr>
      </w:pPr>
    </w:p>
    <w:p w14:paraId="1B624543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不一定。红烧肉可以写菜谱，但"如何开发新菜式"这类问题，是没法写成菜谱的。流程固定的任务（比如数据抓取）可以把流程标准化，提高效率。但流程灵活的任务（比如项目规划、方案讨论），无法固化流程，只能固化工具（把食材备齐、灶台调好），至于今晚开发什么新花样，到时候再说。</w:t>
      </w:r>
    </w:p>
    <w:p w14:paraId="6ED7FC90">
      <w:pPr>
        <w:rPr>
          <w:rFonts w:hint="eastAsia" w:ascii="Microsoft YaHei" w:hAnsi="Microsoft YaHei" w:eastAsia="Microsoft YaHei" w:cs="Microsoft YaHei"/>
        </w:rPr>
      </w:pPr>
    </w:p>
    <w:p w14:paraId="2ABE1C6C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这些概念之所以容易混淆，是因为它们在不同层面解决同一个问题，即如何让 AI 避免每次都去"重新造轮子"。</w:t>
      </w:r>
    </w:p>
    <w:p w14:paraId="1C2F5D1C">
      <w:pPr>
        <w:rPr>
          <w:rFonts w:hint="eastAsia" w:ascii="Microsoft YaHei" w:hAnsi="Microsoft YaHei" w:eastAsia="Microsoft YaHei" w:cs="Microsoft YaHei"/>
        </w:rPr>
      </w:pPr>
    </w:p>
    <w:p w14:paraId="42174DE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其实你不需要一次性搞懂所有概念。先用起来，遇到重复性工作的时候想一想：这个步骤能不能固化下来？让 AI 帮你执行。慢慢的，整个体系就搭建完成了。</w:t>
      </w:r>
    </w:p>
    <w:p w14:paraId="2C90CC84">
      <w:pPr>
        <w:rPr>
          <w:rFonts w:hint="eastAsia" w:ascii="Microsoft YaHei" w:hAnsi="Microsoft YaHei" w:eastAsia="Microsoft YaHei" w:cs="Microsoft YaHei"/>
        </w:rPr>
      </w:pPr>
    </w:p>
    <w:p w14:paraId="218585A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8"/>
        </w:rPr>
        <w:t>补充：关于索引功能</w:t>
      </w:r>
    </w:p>
    <w:p w14:paraId="0EAEFED5">
      <w:pPr>
        <w:rPr>
          <w:rFonts w:hint="eastAsia" w:ascii="Microsoft YaHei" w:hAnsi="Microsoft YaHei" w:eastAsia="Microsoft YaHei" w:cs="Microsoft YaHei"/>
        </w:rPr>
      </w:pPr>
    </w:p>
    <w:p w14:paraId="7775D017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 w14:paraId="41D2D0E5">
      <w:pPr>
        <w:rPr>
          <w:rFonts w:hint="eastAsia" w:ascii="Microsoft YaHei" w:hAnsi="Microsoft YaHei" w:eastAsia="Microsoft YaHei" w:cs="Microsoft YaHei"/>
        </w:rPr>
      </w:pPr>
    </w:p>
    <w:p w14:paraId="3DE8F09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 w14:paraId="41BF6F26">
      <w:pPr>
        <w:rPr>
          <w:rFonts w:hint="eastAsia" w:ascii="Microsoft YaHei" w:hAnsi="Microsoft YaHei" w:eastAsia="Microsoft YaHei" w:cs="Microsoft YaHei"/>
        </w:rPr>
      </w:pPr>
    </w:p>
    <w:p w14:paraId="68FED349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AI 也是一样。它的"灶台"大小是有限的（上下文窗口），不可能同时看到所有东西。所以上面提到的记忆、规则、菜谱、半成品，并不是一股脑全塞给 AI，而是让 AI 先拿到一张"仓库地图"。这在技术上被称为 RAG，也就是检索增强生成。</w:t>
      </w:r>
    </w:p>
    <w:p w14:paraId="73A92D70">
      <w:pPr>
        <w:rPr>
          <w:rFonts w:hint="eastAsia" w:ascii="Microsoft YaHei" w:hAnsi="Microsoft YaHei" w:eastAsia="Microsoft YaHei" w:cs="Microsoft YaHei"/>
        </w:rPr>
      </w:pPr>
    </w:p>
    <w:p w14:paraId="6D79A93F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无论是 Cursor 的代码库索引， Windsurf 的自动关联拉取，还是 Claude Code 让模型自己执行搜索命令，都是在做同样的事情。</w:t>
      </w:r>
    </w:p>
    <w:p w14:paraId="790C2F4F">
      <w:pPr>
        <w:rPr>
          <w:rFonts w:hint="eastAsia" w:ascii="Microsoft YaHei" w:hAnsi="Microsoft YaHei" w:eastAsia="Microsoft YaHei" w:cs="Microsoft YaHei"/>
        </w:rPr>
      </w:pPr>
    </w:p>
    <w:p w14:paraId="0E104A82">
      <w:pPr>
        <w:jc w:val="center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999999"/>
          <w:sz w:val="22"/>
        </w:rPr>
        <w:t>— — —</w:t>
      </w:r>
    </w:p>
    <w:p w14:paraId="0FED1AEF">
      <w:pPr>
        <w:rPr>
          <w:rFonts w:hint="eastAsia" w:ascii="Microsoft YaHei" w:hAnsi="Microsoft YaHei" w:eastAsia="Microsoft YaHei" w:cs="Microsoft YaHei"/>
        </w:rPr>
      </w:pPr>
    </w:p>
    <w:p w14:paraId="6540C7F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8"/>
        </w:rPr>
        <w:t>第二部分：介绍一下主流 AI 编程工具</w:t>
      </w:r>
    </w:p>
    <w:p w14:paraId="34F5131E">
      <w:pPr>
        <w:rPr>
          <w:rFonts w:hint="eastAsia" w:ascii="Microsoft YaHei" w:hAnsi="Microsoft YaHei" w:eastAsia="Microsoft YaHei" w:cs="Microsoft YaHei"/>
        </w:rPr>
      </w:pPr>
    </w:p>
    <w:p w14:paraId="50011D65">
      <w:pPr>
        <w:rPr>
          <w:rFonts w:hint="eastAsia" w:ascii="Microsoft YaHei" w:hAnsi="Microsoft YaHei" w:eastAsia="Microsoft YaHei" w:cs="Microsoft YaHei"/>
          <w:lang w:eastAsia="zh-CN"/>
        </w:rPr>
      </w:pPr>
      <w:r>
        <w:rPr>
          <w:rFonts w:hint="eastAsia" w:ascii="Microsoft YaHei" w:hAnsi="Microsoft YaHei" w:eastAsia="Microsoft YaHei" w:cs="Microsoft YaHei"/>
          <w:sz w:val="22"/>
        </w:rPr>
        <w:t>上面讲的是概念，下面聊聊工具。虽然所有 AI 编程工具都在用这些概念，但每个工具的风格各不相同。</w:t>
      </w:r>
      <w:r>
        <w:rPr>
          <w:rFonts w:hint="eastAsia" w:eastAsia="Microsoft YaHei" w:cs="Microsoft YaHei"/>
          <w:sz w:val="22"/>
          <w:lang w:eastAsia="zh-CN"/>
        </w:rPr>
        <w:t>（</w:t>
      </w:r>
      <w:r>
        <w:rPr>
          <w:rFonts w:hint="eastAsia" w:eastAsia="Microsoft YaHei" w:cs="Microsoft YaHei"/>
          <w:sz w:val="22"/>
          <w:lang w:val="en-US" w:eastAsia="zh-CN"/>
        </w:rPr>
        <w:t>我想了想，第二部分应该当成一篇独立的文章来写。第一段就不要和上文连接了</w:t>
      </w:r>
      <w:r>
        <w:rPr>
          <w:rFonts w:hint="eastAsia" w:eastAsia="Microsoft YaHei" w:cs="Microsoft YaHei"/>
          <w:sz w:val="22"/>
          <w:lang w:eastAsia="zh-CN"/>
        </w:rPr>
        <w:t>）</w:t>
      </w:r>
    </w:p>
    <w:p w14:paraId="486597BF">
      <w:pPr>
        <w:rPr>
          <w:rFonts w:hint="eastAsia" w:ascii="Microsoft YaHei" w:hAnsi="Microsoft YaHei" w:eastAsia="Microsoft YaHei" w:cs="Microsoft YaHei"/>
        </w:rPr>
      </w:pPr>
    </w:p>
    <w:p w14:paraId="50996B1B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首先要知道一个基本分类。AI 编程工具分两大类：IDE（集成开发环境）和 CLI（命令行工具）。IDE 就像一个装修好的厨房——灶台、冰箱、切菜板都摆在眼前，你能看到所有东西，用鼠标点点就能操作。CLI 则像一个只有对讲机的厨房——你看不到灶台长什么样，所有操作都靠打字输入命令。对于编程新手来说，IDE 更直观友好；CLI 功能可能更强，但上手门槛更高。</w:t>
      </w:r>
    </w:p>
    <w:p w14:paraId="0296DA91">
      <w:pPr>
        <w:rPr>
          <w:rFonts w:hint="eastAsia" w:ascii="Microsoft YaHei" w:hAnsi="Microsoft YaHei" w:eastAsia="Microsoft YaHei" w:cs="Microsoft YaHei"/>
        </w:rPr>
      </w:pPr>
    </w:p>
    <w:p w14:paraId="75F0CE5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IDE 类</w:t>
      </w:r>
      <w:r>
        <w:rPr>
          <w:rFonts w:hint="eastAsia" w:eastAsia="Microsoft YaHei" w:cs="Microsoft YaHei"/>
          <w:sz w:val="22"/>
          <w:lang w:val="en-US" w:eastAsia="zh-CN"/>
        </w:rPr>
        <w:t>工具主要有</w:t>
      </w:r>
      <w:r>
        <w:rPr>
          <w:rFonts w:hint="eastAsia" w:ascii="Microsoft YaHei" w:hAnsi="Microsoft YaHei" w:eastAsia="Microsoft YaHei" w:cs="Microsoft YaHei"/>
          <w:sz w:val="22"/>
        </w:rPr>
        <w:t>：</w:t>
      </w:r>
    </w:p>
    <w:p w14:paraId="4FA98418">
      <w:pPr>
        <w:rPr>
          <w:rFonts w:hint="eastAsia" w:ascii="Microsoft YaHei" w:hAnsi="Microsoft YaHei" w:eastAsia="Microsoft YaHei" w:cs="Microsoft YaHei"/>
        </w:rPr>
      </w:pPr>
    </w:p>
    <w:p w14:paraId="197797E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GitHub Copilot</w:t>
      </w:r>
      <w:r>
        <w:rPr>
          <w:rFonts w:hint="eastAsia" w:ascii="Microsoft YaHei" w:hAnsi="Microsoft YaHei" w:eastAsia="Microsoft YaHei" w:cs="Microsoft YaHei"/>
          <w:sz w:val="22"/>
        </w:rPr>
        <w:t xml:space="preserve"> 像老师傅身边的帮厨。你切菜的时候他看着你的手法，猜你下一刀要切哪里，提前帮你把菜摆好。活儿干得快，但前提是你自己得会做菜——他只是加速，不能替你决策。它是目前市占率最高的 AI 编程工具，嵌入在 VS Code 和 JetBrains 等主流编辑器里。</w:t>
      </w:r>
    </w:p>
    <w:p w14:paraId="7D80A357">
      <w:pPr>
        <w:rPr>
          <w:rFonts w:hint="eastAsia" w:ascii="Microsoft YaHei" w:hAnsi="Microsoft YaHei" w:eastAsia="Microsoft YaHei" w:cs="Microsoft YaHei"/>
        </w:rPr>
      </w:pPr>
    </w:p>
    <w:p w14:paraId="29B1299E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Cursor</w:t>
      </w:r>
      <w:r>
        <w:rPr>
          <w:rFonts w:hint="eastAsia" w:ascii="Microsoft YaHei" w:hAnsi="Microsoft YaHei" w:eastAsia="Microsoft YaHei" w:cs="Microsoft YaHei"/>
          <w:sz w:val="22"/>
        </w:rPr>
        <w:t xml:space="preserve"> 像一个语音控制的智能厨房。你说"做一道红烧肉"，它会列出步骤让你确认，然后一步步执行。你对厨房有完全的掌控权，每一步都让你确认。它的 Rules 还有一个灵活版本叫 Notepads——相当于墙上的备忘板，你可以随时指着某张卡片说"按这个来"，不管换多少个厨师（新对话），抬头看一眼备忘板就能接上之前的工作。</w:t>
      </w:r>
    </w:p>
    <w:p w14:paraId="272F62B0">
      <w:pPr>
        <w:rPr>
          <w:rFonts w:hint="eastAsia" w:ascii="Microsoft YaHei" w:hAnsi="Microsoft YaHei" w:eastAsia="Microsoft YaHei" w:cs="Microsoft YaHei"/>
        </w:rPr>
      </w:pPr>
    </w:p>
    <w:p w14:paraId="10114B15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Windsurf</w:t>
      </w:r>
      <w:r>
        <w:rPr>
          <w:rFonts w:hint="eastAsia" w:ascii="Microsoft YaHei" w:hAnsi="Microsoft YaHei" w:eastAsia="Microsoft YaHei" w:cs="Microsoft YaHei"/>
          <w:sz w:val="22"/>
        </w:rPr>
        <w:t xml:space="preserve"> 像一个带管家的厨房。你说"做一道红烧肉"，管家不光做菜，还会主动检查冰箱里有没有肉、调料够不够，甚至提前把灶台预热好。单次做菜很省心。但管家靠记忆力工作，换班的时候（新对话）信息传递不如 Cursor 精确。</w:t>
      </w:r>
    </w:p>
    <w:p w14:paraId="35748A2A">
      <w:pPr>
        <w:rPr>
          <w:rFonts w:hint="eastAsia" w:ascii="Microsoft YaHei" w:hAnsi="Microsoft YaHei" w:eastAsia="Microsoft YaHei" w:cs="Microsoft YaHei"/>
        </w:rPr>
      </w:pPr>
    </w:p>
    <w:p w14:paraId="4D27D778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sz w:val="22"/>
        </w:rPr>
        <w:t>CLI 类工具</w:t>
      </w:r>
      <w:r>
        <w:rPr>
          <w:rFonts w:hint="eastAsia" w:eastAsia="Microsoft YaHei" w:cs="Microsoft YaHei"/>
          <w:sz w:val="22"/>
          <w:lang w:val="en-US" w:eastAsia="zh-CN"/>
        </w:rPr>
        <w:t>主要有</w:t>
      </w:r>
      <w:r>
        <w:rPr>
          <w:rFonts w:hint="eastAsia" w:ascii="Microsoft YaHei" w:hAnsi="Microsoft YaHei" w:eastAsia="Microsoft YaHei" w:cs="Microsoft YaHei"/>
          <w:sz w:val="22"/>
        </w:rPr>
        <w:t>：</w:t>
      </w:r>
    </w:p>
    <w:p w14:paraId="0E9EB860">
      <w:pPr>
        <w:rPr>
          <w:rFonts w:hint="eastAsia" w:ascii="Microsoft YaHei" w:hAnsi="Microsoft YaHei" w:eastAsia="Microsoft YaHei" w:cs="Microsoft YaHei"/>
        </w:rPr>
      </w:pPr>
    </w:p>
    <w:p w14:paraId="5F8AC52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Claude Code</w:t>
      </w:r>
      <w:r>
        <w:rPr>
          <w:rFonts w:hint="eastAsia" w:ascii="Microsoft YaHei" w:hAnsi="Microsoft YaHei" w:eastAsia="Microsoft YaHei" w:cs="Microsoft YaHei"/>
          <w:sz w:val="22"/>
        </w:rPr>
        <w:t xml:space="preserve"> 像一个记性好、会聊天的对讲机。你说"做红烧肉"，它会先跟你讨论方案，然后自己去厨房执行。厨房门口有一本活页笔记本（CLAUDE.md），厨师每次进门会先翻一遍，下次做同样的菜不用重新交代。它是目前 CLI 领域最热门的工具，Skill 生态最成熟。</w:t>
      </w:r>
    </w:p>
    <w:p w14:paraId="2D9FEED5">
      <w:pPr>
        <w:rPr>
          <w:rFonts w:hint="eastAsia" w:ascii="Microsoft YaHei" w:hAnsi="Microsoft YaHei" w:eastAsia="Microsoft YaHei" w:cs="Microsoft YaHei"/>
        </w:rPr>
      </w:pPr>
    </w:p>
    <w:p w14:paraId="4D815471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sz w:val="22"/>
        </w:rPr>
        <w:t>Codex CLI</w:t>
      </w:r>
      <w:r>
        <w:rPr>
          <w:rFonts w:hint="eastAsia" w:ascii="Microsoft YaHei" w:hAnsi="Microsoft YaHei" w:eastAsia="Microsoft YaHei" w:cs="Microsoft YaHei"/>
          <w:sz w:val="22"/>
        </w:rPr>
        <w:t xml:space="preserve"> 像一个可以随时打断的对讲机。厨师在炒菜的时候你可以随时插嘴"少放点盐"，他会实时调整，不用等做完再重来。而且你可以同时给好几个厨师下单，每人做一道菜，并行工作。这是 OpenAI 出品的终端工具。</w:t>
      </w:r>
    </w:p>
    <w:p w14:paraId="06E15722">
      <w:pPr>
        <w:rPr>
          <w:rFonts w:hint="eastAsia" w:ascii="Microsoft YaHei" w:hAnsi="Microsoft YaHei" w:eastAsia="Microsoft YaHei" w:cs="Microsoft YaHei"/>
        </w:rPr>
      </w:pPr>
    </w:p>
    <w:p w14:paraId="6F3BA75D">
      <w:pPr>
        <w:rPr>
          <w:rFonts w:hint="eastAsia" w:ascii="Microsoft YaHei" w:hAnsi="Microsoft YaHei" w:eastAsia="Microsoft YaHei" w:cs="Microsoft YaHei"/>
          <w:sz w:val="22"/>
        </w:rPr>
      </w:pPr>
      <w:r>
        <w:rPr>
          <w:rFonts w:hint="eastAsia" w:ascii="Microsoft YaHei" w:hAnsi="Microsoft YaHei" w:eastAsia="Microsoft YaHei" w:cs="Microsoft YaHei"/>
          <w:sz w:val="22"/>
        </w:rPr>
        <w:t>选哪个工具没有标准答案，取决于你的使用场景和习惯。但不管用哪个工具，第一部分介绍的那些概念——记忆、规则、菜谱、半成品、管道、打包方案——都是通用的。工具只是厨房的装修风格不同，做菜的道理是一样的。</w:t>
      </w:r>
    </w:p>
    <w:p w14:paraId="05766A32">
      <w:pPr>
        <w:keepNext w:val="0"/>
        <w:keepLines w:val="0"/>
        <w:widowControl/>
        <w:suppressLineNumbers w:val="0"/>
        <w:spacing w:line="13" w:lineRule="atLeast"/>
        <w:jc w:val="left"/>
        <w:rPr>
          <w:rFonts w:hint="eastAsia" w:ascii="Microsoft YaHei" w:hAnsi="Microsoft YaHei" w:eastAsia="Microsoft YaHei" w:cs="Microsoft YaHei"/>
          <w:sz w:val="22"/>
          <w:szCs w:val="22"/>
          <w:lang w:val="en-US" w:eastAsia="zh-CN" w:bidi="ar-SA"/>
        </w:rPr>
      </w:pPr>
      <w:r>
        <w:rPr>
          <w:rFonts w:hint="eastAsia" w:eastAsia="Microsoft YaHei" w:cs="Microsoft YaHei"/>
          <w:sz w:val="22"/>
          <w:lang w:eastAsia="zh-CN"/>
        </w:rPr>
        <w:t>（</w:t>
      </w:r>
      <w:r>
        <w:rPr>
          <w:rFonts w:hint="eastAsia" w:ascii="Microsoft YaHei" w:hAnsi="Microsoft YaHei" w:eastAsia="Microsoft YaHei" w:cs="Microsoft YaHei"/>
          <w:sz w:val="22"/>
          <w:szCs w:val="22"/>
          <w:lang w:val="en-US" w:eastAsia="zh-CN" w:bidi="ar-SA"/>
        </w:rPr>
        <w:t>将所有半角标点（如 , . : ? " ( )）替换为对应的全角标点。保留技术术语、文件名或代码中的半角点号（如 .md 或 config.json）。确保中英文混排时，括号、引号的使用符合中文排版规范。严禁改动正文文字。</w:t>
      </w:r>
    </w:p>
    <w:p w14:paraId="41CDE752">
      <w:pPr>
        <w:keepNext w:val="0"/>
        <w:keepLines w:val="0"/>
        <w:widowControl/>
        <w:suppressLineNumbers w:val="0"/>
        <w:spacing w:after="120" w:line="13" w:lineRule="atLeast"/>
        <w:jc w:val="left"/>
        <w:rPr>
          <w:rFonts w:hint="eastAsia" w:ascii="Microsoft YaHei" w:hAnsi="Microsoft YaHei" w:eastAsia="Microsoft YaHei" w:cs="Microsoft YaHei"/>
          <w:sz w:val="22"/>
          <w:lang w:eastAsia="zh-CN"/>
        </w:rPr>
      </w:pPr>
      <w:r>
        <w:rPr>
          <w:rFonts w:hint="eastAsia" w:ascii="Microsoft YaHei" w:hAnsi="Microsoft YaHei" w:eastAsia="Microsoft YaHei" w:cs="Microsoft YaHei"/>
          <w:sz w:val="22"/>
          <w:szCs w:val="22"/>
          <w:lang w:val="en-US" w:eastAsia="zh-CN" w:bidi="ar-SA"/>
        </w:rPr>
        <w:t>另外，请根据中文表达习惯，微调那些过度使用破折号或冒号的地方，让文章读起来更像地道的中文，而不是翻译稿。</w:t>
      </w:r>
      <w:r>
        <w:rPr>
          <w:rFonts w:hint="eastAsia" w:eastAsia="Microsoft YaHei" w:cs="Microsoft YaHei"/>
          <w:sz w:val="22"/>
          <w:lang w:eastAsia="zh-CN"/>
        </w:rPr>
        <w:t>）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ther Danger -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ther Danger - Demo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A9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1507</Words>
  <Characters>1940</Characters>
  <Lines>0</Lines>
  <Paragraphs>0</Paragraphs>
  <TotalTime>6</TotalTime>
  <ScaleCrop>false</ScaleCrop>
  <LinksUpToDate>false</LinksUpToDate>
  <CharactersWithSpaces>2030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孙道士</cp:lastModifiedBy>
  <dcterms:modified xsi:type="dcterms:W3CDTF">2026-02-12T10:41:04Z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eyJoZGlkIjoiNmQxM2RlMDY3ZTQzNTcyOGEwMzAzYzEwNzBjY2M5OGUiLCJ1c2VySWQiOiIxMjEzODI2MTAxIn0=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7D89655936C541069FED7EBCF61A5B2C_12</vt:lpwstr>
  </property>
</Properties>
</file>